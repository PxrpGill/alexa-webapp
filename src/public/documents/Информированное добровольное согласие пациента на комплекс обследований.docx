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123" w:type="dxa"/>
        <w:tblInd w:w="75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79"/>
        <w:gridCol w:w="5144"/>
      </w:tblGrid>
      <w:tr w14:paraId="3A18800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0" w:hRule="atLeast"/>
        </w:trPr>
        <w:tc>
          <w:tcPr>
            <w:tcW w:w="3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38D6A">
            <w:r>
              <w:rPr>
                <w:rFonts w:hint="default" w:ascii="Times New Roman" w:hAnsi="Times New Roman" w:cs="Times New Roman"/>
                <w:b/>
                <w:bCs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8890</wp:posOffset>
                  </wp:positionV>
                  <wp:extent cx="2155190" cy="629920"/>
                  <wp:effectExtent l="0" t="0" r="0" b="0"/>
                  <wp:wrapNone/>
                  <wp:docPr id="1" name="Рисунок 1" descr="Изображение выглядит как Графика, Шрифт, графический дизайн, логотип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Изображение выглядит как Графика, Шрифт, графический дизайн, логотип&#10;&#10;Автоматически созданное описание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190" cy="629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4D21B">
            <w:pPr>
              <w:framePr w:wrap="auto" w:vAnchor="margin" w:hAnchor="text" w:yAlign="inline"/>
              <w:jc w:val="center"/>
              <w:rPr>
                <w:rFonts w:ascii="Cambria" w:hAnsi="Cambria" w:eastAsia="Cambria" w:cs="Cambria"/>
                <w:b/>
                <w:bCs/>
                <w:caps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caps/>
                <w:sz w:val="24"/>
                <w:szCs w:val="24"/>
                <w:rtl w:val="0"/>
                <w:lang w:val="ru-RU"/>
              </w:rPr>
              <w:t>Информированное  добровольное согласие пациента</w:t>
            </w:r>
          </w:p>
          <w:p w14:paraId="67B5F876">
            <w:pPr>
              <w:framePr w:wrap="auto" w:vAnchor="margin" w:hAnchor="text" w:yAlign="inline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  <w:rtl w:val="0"/>
                <w:lang w:val="ru-RU"/>
              </w:rPr>
              <w:t xml:space="preserve">НА КОМПЛЕКС ОБСЛЕДОВАНИЙ </w:t>
            </w:r>
          </w:p>
        </w:tc>
      </w:tr>
    </w:tbl>
    <w:p w14:paraId="1BB4B78F">
      <w:pPr>
        <w:pStyle w:val="7"/>
        <w:framePr w:wrap="auto" w:vAnchor="margin" w:hAnchor="text" w:yAlign="inline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648" w:hanging="648"/>
        <w:rPr>
          <w:rFonts w:ascii="Times New Roman" w:hAnsi="Times New Roman" w:eastAsia="Times New Roman" w:cs="Times New Roman"/>
        </w:rPr>
      </w:pPr>
      <w:bookmarkStart w:id="0" w:name="_GoBack"/>
      <w:bookmarkEnd w:id="0"/>
    </w:p>
    <w:p w14:paraId="29AFC535">
      <w:pPr>
        <w:framePr w:wrap="auto" w:vAnchor="margin" w:hAnchor="text" w:yAlign="inline"/>
        <w:jc w:val="both"/>
        <w:rPr>
          <w:lang w:val="ru-RU"/>
        </w:rPr>
      </w:pPr>
    </w:p>
    <w:p w14:paraId="43C93341">
      <w:pPr>
        <w:framePr w:wrap="auto" w:vAnchor="margin" w:hAnchor="text" w:yAlign="inline"/>
        <w:numPr>
          <w:ilvl w:val="0"/>
          <w:numId w:val="1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Настоящее информированное согласие  разработано  на основании ст. 20 ФЗ от 21.11.2011 г. № 323 «Об основах охраны здоровья граждан в РФ», Приказов Минздравсоцразвития РФ  № 390н от 23 апреля 2012 года, № 1177н от 20.12.2012 г. в связи с необходимостью адаптации согласия пациента к стоматологической практике.</w:t>
      </w:r>
    </w:p>
    <w:p w14:paraId="0E998988">
      <w:pPr>
        <w:framePr w:wrap="auto" w:vAnchor="margin" w:hAnchor="text" w:yAlign="inline"/>
        <w:tabs>
          <w:tab w:val="left" w:pos="284"/>
          <w:tab w:val="left" w:pos="720"/>
          <w:tab w:val="left" w:pos="1620"/>
        </w:tabs>
        <w:ind w:left="284" w:hanging="284"/>
        <w:jc w:val="both"/>
        <w:rPr>
          <w:lang w:val="ru-RU"/>
        </w:rPr>
      </w:pPr>
      <w:r>
        <w:rPr>
          <w:rtl w:val="0"/>
          <w:lang w:val="ru-RU"/>
        </w:rPr>
        <w:t>2.</w:t>
      </w:r>
      <w:r>
        <w:rPr>
          <w:rtl w:val="0"/>
          <w:lang w:val="ru-RU"/>
        </w:rPr>
        <w:tab/>
      </w:r>
      <w:r>
        <w:rPr>
          <w:rtl w:val="0"/>
          <w:lang w:val="ru-RU"/>
        </w:rPr>
        <w:t>Согласно ст. 20  ФЗ от 21.11.2011 года № 323  «Об основах охраны здоровья граждан в РФ» любое медицинское вмешательство, имеющее своей целью диагностику, профилактику или лечение заболевания, допустимо только после получения врачом добровольного информированного согласия пациента в письменной форме.</w:t>
      </w:r>
    </w:p>
    <w:p w14:paraId="0EA507C5">
      <w:pPr>
        <w:framePr w:wrap="auto" w:vAnchor="margin" w:hAnchor="text" w:yAlign="inline"/>
        <w:tabs>
          <w:tab w:val="left" w:pos="284"/>
        </w:tabs>
        <w:ind w:left="284" w:hanging="284"/>
        <w:jc w:val="both"/>
        <w:rPr>
          <w:lang w:val="ru-RU"/>
        </w:rPr>
      </w:pPr>
      <w:r>
        <w:rPr>
          <w:rtl w:val="0"/>
          <w:lang w:val="ru-RU"/>
        </w:rPr>
        <w:t>3.</w:t>
      </w:r>
      <w:r>
        <w:rPr>
          <w:rtl w:val="0"/>
          <w:lang w:val="ru-RU"/>
        </w:rPr>
        <w:tab/>
      </w:r>
      <w:r>
        <w:rPr>
          <w:rtl w:val="0"/>
          <w:lang w:val="ru-RU"/>
        </w:rPr>
        <w:t xml:space="preserve">Информированное  добровольное согласие на комплекс обследований  дается пациентом либо его законным представителем </w:t>
      </w:r>
      <w:r>
        <w:rPr>
          <w:b/>
          <w:bCs/>
          <w:rtl w:val="0"/>
          <w:lang w:val="ru-RU"/>
        </w:rPr>
        <w:t>один раз при первичном обращении в медицинскую организацию</w:t>
      </w:r>
      <w:r>
        <w:rPr>
          <w:rtl w:val="0"/>
          <w:lang w:val="ru-RU"/>
        </w:rPr>
        <w:t xml:space="preserve"> и действительно в течение всего срока оказания услуг в медицинской организации.</w:t>
      </w:r>
      <w:r>
        <w:rPr>
          <w:lang w:val="ru-RU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posOffset>9525</wp:posOffset>
                </wp:positionH>
                <wp:positionV relativeFrom="line">
                  <wp:posOffset>179705</wp:posOffset>
                </wp:positionV>
                <wp:extent cx="6216650" cy="0"/>
                <wp:effectExtent l="0" t="0" r="0" b="0"/>
                <wp:wrapNone/>
                <wp:docPr id="1073741825" name="officeArt object" descr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6650" cy="0"/>
                        </a:xfrm>
                        <a:prstGeom prst="line">
                          <a:avLst/>
                        </a:prstGeom>
                        <a:noFill/>
                        <a:ln w="1908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officeArt object" o:spid="_x0000_s1026" o:spt="20" alt="officeArt object" style="position:absolute;left:0pt;margin-left:0.75pt;margin-top:14.15pt;height:0pt;width:489.5pt;mso-position-horizontal-relative:margin;mso-position-vertical-relative:line;z-index:251659264;mso-width-relative:page;mso-height-relative:page;" filled="f" stroked="t" coordsize="21600,21600" o:gfxdata="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BLDnGfUAAAABwEAAA8AAAAAAAAAAQAgAAAA&#10;IgAAAGRycy9kb3ducmV2LnhtbFBLAQIUABQAAAAIAIdO4kB2sByJ1gEAAMsDAAAOAAAAAAAAAAEA&#10;IAAAACMBAABkcnMvZTJvRG9jLnhtbFBLBQYAAAAABgAGAFkBAABrBQAAAAA=&#10;">
                <v:fill on="f" focussize="0,0"/>
                <v:stroke weight="1.5023622047244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DD5BC07">
      <w:pPr>
        <w:framePr w:wrap="auto" w:vAnchor="margin" w:hAnchor="text" w:yAlign="inline"/>
        <w:tabs>
          <w:tab w:val="left" w:pos="720"/>
        </w:tabs>
        <w:ind w:firstLine="540"/>
        <w:jc w:val="both"/>
        <w:rPr>
          <w:b/>
          <w:bCs/>
          <w:u w:val="single"/>
          <w:lang w:val="ru-RU"/>
        </w:rPr>
      </w:pPr>
    </w:p>
    <w:p w14:paraId="0D10E020">
      <w:pPr>
        <w:framePr w:wrap="auto" w:vAnchor="margin" w:hAnchor="text" w:yAlign="inline"/>
        <w:tabs>
          <w:tab w:val="left" w:pos="720"/>
        </w:tabs>
        <w:jc w:val="both"/>
        <w:rPr>
          <w:b/>
          <w:bCs/>
          <w:lang w:val="ru-RU"/>
        </w:rPr>
      </w:pPr>
      <w:r>
        <w:rPr>
          <w:b/>
          <w:bCs/>
          <w:rtl w:val="0"/>
          <w:lang w:val="ru-RU"/>
        </w:rPr>
        <w:t>В целях проведения полноценного и качественного обследования, правильного выбора методов лечения врачу стоматологу может потребоваться провести:</w:t>
      </w:r>
    </w:p>
    <w:p w14:paraId="15598057">
      <w:pPr>
        <w:framePr w:wrap="auto" w:vAnchor="margin" w:hAnchor="text" w:yAlign="inline"/>
        <w:tabs>
          <w:tab w:val="left" w:pos="720"/>
        </w:tabs>
        <w:jc w:val="both"/>
        <w:rPr>
          <w:lang w:val="ru-RU"/>
        </w:rPr>
      </w:pPr>
    </w:p>
    <w:p w14:paraId="412D7DEE">
      <w:pPr>
        <w:framePr w:wrap="auto" w:vAnchor="margin" w:hAnchor="text" w:yAlign="inline"/>
        <w:numPr>
          <w:ilvl w:val="0"/>
          <w:numId w:val="2"/>
        </w:numPr>
        <w:bidi w:val="0"/>
        <w:ind w:right="0"/>
        <w:jc w:val="both"/>
        <w:rPr>
          <w:b/>
          <w:bCs/>
          <w:rtl w:val="0"/>
          <w:lang w:val="ru-RU"/>
        </w:rPr>
      </w:pPr>
      <w:r>
        <w:rPr>
          <w:b/>
          <w:bCs/>
          <w:rtl w:val="0"/>
          <w:lang w:val="ru-RU"/>
        </w:rPr>
        <w:t>Опрос</w:t>
      </w:r>
      <w:r>
        <w:rPr>
          <w:b w:val="0"/>
          <w:bCs w:val="0"/>
          <w:rtl w:val="0"/>
          <w:lang w:val="ru-RU"/>
        </w:rPr>
        <w:t>, в том числе, выявление жалоб, сбор анамнеза. Опрос сопровождается занесением информации о пациенте в медицинскую карту с последующим подтверждением слов пациента своей подписью.</w:t>
      </w:r>
    </w:p>
    <w:p w14:paraId="7263D629">
      <w:pPr>
        <w:framePr w:wrap="auto" w:vAnchor="margin" w:hAnchor="text" w:yAlign="inline"/>
        <w:numPr>
          <w:ilvl w:val="0"/>
          <w:numId w:val="2"/>
        </w:numPr>
        <w:bidi w:val="0"/>
        <w:ind w:right="0"/>
        <w:jc w:val="both"/>
        <w:rPr>
          <w:b/>
          <w:bCs/>
          <w:rtl w:val="0"/>
          <w:lang w:val="ru-RU"/>
        </w:rPr>
      </w:pPr>
      <w:r>
        <w:rPr>
          <w:b/>
          <w:bCs/>
          <w:rtl w:val="0"/>
          <w:lang w:val="ru-RU"/>
        </w:rPr>
        <w:t>Осмотр</w:t>
      </w:r>
      <w:r>
        <w:rPr>
          <w:b w:val="0"/>
          <w:bCs w:val="0"/>
          <w:rtl w:val="0"/>
          <w:lang w:val="ru-RU"/>
        </w:rPr>
        <w:t>, в том числе:</w:t>
      </w:r>
    </w:p>
    <w:p w14:paraId="50F6BB8D">
      <w:pPr>
        <w:framePr w:wrap="auto" w:vAnchor="margin" w:hAnchor="text" w:yAlign="inline"/>
        <w:numPr>
          <w:ilvl w:val="0"/>
          <w:numId w:val="3"/>
        </w:numPr>
        <w:bidi w:val="0"/>
        <w:ind w:right="0"/>
        <w:jc w:val="both"/>
        <w:rPr>
          <w:rtl w:val="0"/>
          <w:lang w:val="ru-RU"/>
        </w:rPr>
      </w:pPr>
      <w:r>
        <w:rPr>
          <w:b/>
          <w:bCs/>
          <w:i/>
          <w:iCs/>
          <w:rtl w:val="0"/>
          <w:lang w:val="ru-RU"/>
        </w:rPr>
        <w:t>пальпация</w:t>
      </w:r>
      <w:r>
        <w:rPr>
          <w:rtl w:val="0"/>
          <w:lang w:val="ru-RU"/>
        </w:rPr>
        <w:t xml:space="preserve"> (метод медицинского обследования, основанный на осязательном ощущении, возникающем при движении и давлении пальцев или ладони руки. С помощью пальпации определяют свойства тканей и органов: их положение, величину, форму, консистенцию, подвижность, топографические соотношения, а также болезненность исследуемого органа); Пальпацию челюстно-лицевой области и смежных областей производят пальцами одной руки, а другой рукой удерживают голову в необходимом для этого положении. На стоматологическом приеме осуществляется пальпация челюстно-лицевой области (головы, шеи, мышц и мягкотканных образований полости рта), а также плечевого пояса и некоторых отделов позвоночника.</w:t>
      </w:r>
    </w:p>
    <w:p w14:paraId="5473B6E7">
      <w:pPr>
        <w:framePr w:wrap="auto" w:vAnchor="margin" w:hAnchor="text" w:yAlign="inline"/>
        <w:numPr>
          <w:ilvl w:val="0"/>
          <w:numId w:val="3"/>
        </w:numPr>
        <w:bidi w:val="0"/>
        <w:ind w:right="0"/>
        <w:jc w:val="both"/>
        <w:rPr>
          <w:rtl w:val="0"/>
          <w:lang w:val="ru-RU"/>
        </w:rPr>
      </w:pPr>
      <w:r>
        <w:rPr>
          <w:b/>
          <w:bCs/>
          <w:i/>
          <w:iCs/>
          <w:rtl w:val="0"/>
          <w:lang w:val="ru-RU"/>
        </w:rPr>
        <w:t>перкуссия</w:t>
      </w:r>
      <w:r>
        <w:rPr>
          <w:rtl w:val="0"/>
          <w:lang w:val="ru-RU"/>
        </w:rPr>
        <w:t xml:space="preserve"> - в стоматологии проводится с помощью стоматологических инструментов при открытой полости рта, легко постукивая инструментом по различным участкам поверхностей зуба.</w:t>
      </w:r>
    </w:p>
    <w:p w14:paraId="3669419B">
      <w:pPr>
        <w:framePr w:wrap="auto" w:vAnchor="margin" w:hAnchor="text" w:yAlign="inline"/>
        <w:ind w:left="180" w:firstLine="0"/>
        <w:jc w:val="both"/>
        <w:rPr>
          <w:b/>
          <w:bCs/>
          <w:lang w:val="ru-RU"/>
        </w:rPr>
      </w:pPr>
      <w:r>
        <w:rPr>
          <w:b/>
          <w:bCs/>
          <w:rtl w:val="0"/>
          <w:lang w:val="ru-RU"/>
        </w:rPr>
        <w:t>Целью осмотра является оценка внешнего вида и симметричности лица, цвета и состояния кожных покровов, состояния лимфатических узлов, слизистой оболочки полости рта, определение числа зубов, их положения, цвета и состояния.</w:t>
      </w:r>
    </w:p>
    <w:p w14:paraId="4F290FFB">
      <w:pPr>
        <w:pStyle w:val="8"/>
        <w:framePr w:wrap="auto" w:vAnchor="margin" w:hAnchor="text" w:yAlign="inline"/>
        <w:numPr>
          <w:ilvl w:val="0"/>
          <w:numId w:val="4"/>
        </w:numPr>
        <w:bidi w:val="0"/>
        <w:ind w:right="0"/>
        <w:jc w:val="both"/>
        <w:rPr>
          <w:b/>
          <w:bCs/>
          <w:rtl w:val="0"/>
          <w:lang w:val="ru-RU"/>
        </w:rPr>
      </w:pPr>
      <w:r>
        <w:rPr>
          <w:b/>
          <w:bCs/>
          <w:rtl w:val="0"/>
          <w:lang w:val="ru-RU"/>
        </w:rPr>
        <w:t xml:space="preserve">Рентгенологическое исследование в стоматологии </w:t>
      </w:r>
      <w:r>
        <w:rPr>
          <w:b w:val="0"/>
          <w:bCs w:val="0"/>
          <w:rtl w:val="0"/>
          <w:lang w:val="ru-RU"/>
        </w:rPr>
        <w:t>– неинвазивный, высокодостоверный и быстрый метод визуализации зубочелюстной области (челюстно-лицевой области) и прилегающих структур, позволяющий в кратчайшие сроки получить  информацию о текущей патологии, выявить скрытую патологию,  спланировать и проконтролировать необходимое пациенту лечение.</w:t>
      </w:r>
    </w:p>
    <w:p w14:paraId="3DEC595A">
      <w:pPr>
        <w:framePr w:wrap="auto" w:vAnchor="margin" w:hAnchor="text" w:yAlign="inline"/>
        <w:numPr>
          <w:ilvl w:val="0"/>
          <w:numId w:val="5"/>
        </w:numPr>
        <w:bidi w:val="0"/>
        <w:ind w:right="0"/>
        <w:jc w:val="both"/>
        <w:rPr>
          <w:rtl w:val="0"/>
          <w:lang w:val="ru-RU"/>
        </w:rPr>
      </w:pPr>
      <w:r>
        <w:rPr>
          <w:b/>
          <w:bCs/>
          <w:i/>
          <w:iCs/>
          <w:rtl w:val="0"/>
          <w:lang w:val="ru-RU"/>
        </w:rPr>
        <w:t xml:space="preserve">конусно-лучевая компьютерная томография - </w:t>
      </w:r>
      <w:r>
        <w:rPr>
          <w:rtl w:val="0"/>
          <w:lang w:val="ru-RU"/>
        </w:rPr>
        <w:t>метод трехмерной послойной  визуализации  обеих челюстей, придаточных пазух носа и</w:t>
      </w:r>
      <w:r>
        <w:rPr>
          <w:rtl w:val="0"/>
          <w:lang w:val="en-US"/>
        </w:rPr>
        <w:t> </w:t>
      </w:r>
      <w:r>
        <w:rPr>
          <w:rtl w:val="0"/>
          <w:lang w:val="ru-RU"/>
        </w:rPr>
        <w:t>височно-нижнечелюстного сустава с высоким пространственным разрешением, необходимо при комплексной стоматологической реабилитации, а также некоторых состояниях в терапии, хирургии, пародонтологии, ортопедии, ортодонтии;</w:t>
      </w:r>
    </w:p>
    <w:p w14:paraId="2D9BB3EC">
      <w:pPr>
        <w:framePr w:wrap="auto" w:vAnchor="margin" w:hAnchor="text" w:yAlign="inline"/>
        <w:numPr>
          <w:ilvl w:val="0"/>
          <w:numId w:val="5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 xml:space="preserve">интраоральная </w:t>
      </w:r>
      <w:r>
        <w:rPr>
          <w:b/>
          <w:bCs/>
          <w:i/>
          <w:iCs/>
          <w:rtl w:val="0"/>
          <w:lang w:val="ru-RU"/>
        </w:rPr>
        <w:t>рентгенография зубов</w:t>
      </w:r>
      <w:r>
        <w:rPr>
          <w:rtl w:val="0"/>
          <w:lang w:val="ru-RU"/>
        </w:rPr>
        <w:t xml:space="preserve"> - цифровой снимок в области одного или нескольких рядом стоящих зубов и прилегающих структур в высоком разрешении.</w:t>
      </w:r>
    </w:p>
    <w:p w14:paraId="6C2FE3C8">
      <w:pPr>
        <w:framePr w:wrap="auto" w:vAnchor="margin" w:hAnchor="text" w:yAlign="inline"/>
        <w:tabs>
          <w:tab w:val="left" w:pos="567"/>
        </w:tabs>
        <w:ind w:left="567" w:firstLine="0"/>
        <w:jc w:val="both"/>
        <w:rPr>
          <w:sz w:val="10"/>
          <w:szCs w:val="10"/>
          <w:lang w:val="ru-RU"/>
        </w:rPr>
      </w:pPr>
    </w:p>
    <w:p w14:paraId="41D7EB27">
      <w:pPr>
        <w:framePr w:wrap="auto" w:vAnchor="margin" w:hAnchor="text" w:yAlign="inline"/>
        <w:tabs>
          <w:tab w:val="left" w:pos="4620"/>
        </w:tabs>
        <w:jc w:val="both"/>
        <w:rPr>
          <w:lang w:val="ru-RU"/>
        </w:rPr>
      </w:pPr>
      <w:r>
        <w:rPr>
          <w:b/>
          <w:bCs/>
          <w:rtl w:val="0"/>
          <w:lang w:val="ru-RU"/>
        </w:rPr>
        <w:t xml:space="preserve">Процедура проведения: </w:t>
      </w:r>
      <w:r>
        <w:rPr>
          <w:rtl w:val="0"/>
          <w:lang w:val="ru-RU"/>
        </w:rPr>
        <w:t xml:space="preserve">пациент находится в положении стоя или сидя на указанном специалистом месте по отношению к аппарату, подбородок устанавливается на специальный упор, а рама с датчиком и рентгеновским излучателем поворачиваются вокруг головы пациента. </w:t>
      </w:r>
    </w:p>
    <w:p w14:paraId="0EF8246A">
      <w:pPr>
        <w:framePr w:wrap="auto" w:vAnchor="margin" w:hAnchor="text" w:yAlign="inline"/>
        <w:tabs>
          <w:tab w:val="left" w:pos="4620"/>
        </w:tabs>
        <w:jc w:val="both"/>
        <w:rPr>
          <w:sz w:val="10"/>
          <w:szCs w:val="10"/>
          <w:lang w:val="ru-RU"/>
        </w:rPr>
      </w:pPr>
    </w:p>
    <w:p w14:paraId="53560E6A">
      <w:pPr>
        <w:framePr w:wrap="auto" w:vAnchor="margin" w:hAnchor="text" w:yAlign="inline"/>
        <w:jc w:val="both"/>
        <w:rPr>
          <w:lang w:val="ru-RU"/>
        </w:rPr>
      </w:pPr>
      <w:r>
        <w:rPr>
          <w:b/>
          <w:bCs/>
          <w:rtl w:val="0"/>
          <w:lang w:val="ru-RU"/>
        </w:rPr>
        <w:t xml:space="preserve">Противопоказания: </w:t>
      </w:r>
      <w:r>
        <w:rPr>
          <w:rtl w:val="0"/>
          <w:lang w:val="ru-RU"/>
        </w:rPr>
        <w:t>беременность; проведение рентгенологического обследования внутренних органов (желудка, кишечника и т.п.), позвоночника в течение одной недели до и после дентальной КТ; отягощенный анамнез (пребывание в зонах радиоактивных катастроф; проведение курса лучевой терапии по поводу сопутствующих заболеваний – менее чем за 6 месяцев до настоящего времени; работа, связанная с использованием источников ионизирующего излучения).</w:t>
      </w:r>
    </w:p>
    <w:p w14:paraId="5DC78877">
      <w:pPr>
        <w:framePr w:wrap="auto" w:vAnchor="margin" w:hAnchor="text" w:yAlign="inline"/>
        <w:jc w:val="both"/>
        <w:rPr>
          <w:sz w:val="10"/>
          <w:szCs w:val="10"/>
          <w:lang w:val="ru-RU"/>
        </w:rPr>
      </w:pPr>
    </w:p>
    <w:p w14:paraId="756B051D">
      <w:pPr>
        <w:framePr w:wrap="auto" w:vAnchor="margin" w:hAnchor="text" w:yAlign="inline"/>
        <w:tabs>
          <w:tab w:val="left" w:pos="4620"/>
        </w:tabs>
        <w:jc w:val="both"/>
        <w:rPr>
          <w:sz w:val="10"/>
          <w:szCs w:val="10"/>
          <w:lang w:val="ru-RU"/>
        </w:rPr>
      </w:pPr>
      <w:r>
        <w:rPr>
          <w:b/>
          <w:bCs/>
          <w:rtl w:val="0"/>
          <w:lang w:val="ru-RU"/>
        </w:rPr>
        <w:t>Информация о лучевой нагрузке на пациента</w:t>
      </w:r>
      <w:r>
        <w:rPr>
          <w:rtl w:val="0"/>
          <w:lang w:val="ru-RU"/>
        </w:rPr>
        <w:t>: лучевая нагрузка  при выполнении ортопантомограммы, телерентгенограммы – 8-20 мкЗв (микрозиверт), компьютерной томограммы – 32мкЗв., радиовизиографии - 0,2-0,9 мкЗв. Максимальная  лучевая нагрузка на пациента в год при профилактических исследованиях по данным Всемирной организации здравоохранения 1000 мкЗв в год.  Верхний порог лучевой нагрузки при диагностических исследованиях, в том числе и для детей, не установлен.</w:t>
      </w:r>
    </w:p>
    <w:p w14:paraId="5161D1C1">
      <w:pPr>
        <w:framePr w:wrap="auto" w:vAnchor="margin" w:hAnchor="text" w:yAlign="inline"/>
        <w:tabs>
          <w:tab w:val="left" w:pos="180"/>
        </w:tabs>
        <w:ind w:left="142" w:hanging="142"/>
        <w:jc w:val="both"/>
        <w:rPr>
          <w:b/>
          <w:bCs/>
          <w:lang w:val="ru-RU"/>
        </w:rPr>
      </w:pPr>
      <w:r>
        <w:rPr>
          <w:b/>
          <w:bCs/>
          <w:rtl w:val="0"/>
          <w:lang w:val="ru-RU"/>
        </w:rPr>
        <w:t>4.</w:t>
      </w:r>
      <w:r>
        <w:rPr>
          <w:b/>
          <w:bCs/>
          <w:rtl w:val="0"/>
          <w:lang w:val="ru-RU"/>
        </w:rPr>
        <w:tab/>
      </w:r>
      <w:r>
        <w:rPr>
          <w:b/>
          <w:bCs/>
          <w:rtl w:val="0"/>
          <w:lang w:val="ru-RU"/>
        </w:rPr>
        <w:t>Инструментальное обследование</w:t>
      </w:r>
      <w:r>
        <w:rPr>
          <w:rtl w:val="0"/>
          <w:lang w:val="ru-RU"/>
        </w:rPr>
        <w:t xml:space="preserve"> (один из самых главных методов диагностики, проводится с использованием стоматологического зеркала, специальных зондов, позволяет оценить  состояние каждого зуба, состояние эмали, наличие кариозных полостей и некариозных поражений, состояние пародонта).</w:t>
      </w:r>
    </w:p>
    <w:p w14:paraId="51DBB01F">
      <w:pPr>
        <w:framePr w:wrap="auto" w:vAnchor="margin" w:hAnchor="text" w:yAlign="inline"/>
        <w:tabs>
          <w:tab w:val="left" w:pos="180"/>
        </w:tabs>
        <w:ind w:left="142" w:hanging="142"/>
        <w:jc w:val="both"/>
        <w:rPr>
          <w:lang w:val="ru-RU"/>
        </w:rPr>
      </w:pPr>
      <w:r>
        <w:rPr>
          <w:b/>
          <w:bCs/>
          <w:rtl w:val="0"/>
          <w:lang w:val="ru-RU"/>
        </w:rPr>
        <w:t>5.</w:t>
      </w:r>
      <w:r>
        <w:rPr>
          <w:lang w:val="ru-RU"/>
        </w:rPr>
        <w:tab/>
      </w:r>
      <w:r>
        <w:rPr>
          <w:b/>
          <w:bCs/>
          <w:rtl w:val="0"/>
          <w:lang w:val="ru-RU"/>
        </w:rPr>
        <w:t>Применение цифровой внутриротовой видеокамеры</w:t>
      </w:r>
      <w:r>
        <w:rPr>
          <w:rtl w:val="0"/>
          <w:lang w:val="ru-RU"/>
        </w:rPr>
        <w:t xml:space="preserve"> (используется для визуализации и позволяет получить изображение зубов и слизистой оболочки полости рта с увеличением до 100 раз п).</w:t>
      </w:r>
    </w:p>
    <w:p w14:paraId="288D0D40">
      <w:pPr>
        <w:framePr w:wrap="auto" w:vAnchor="margin" w:hAnchor="text" w:yAlign="inline"/>
        <w:tabs>
          <w:tab w:val="left" w:pos="180"/>
        </w:tabs>
        <w:jc w:val="both"/>
        <w:rPr>
          <w:lang w:val="ru-RU"/>
        </w:rPr>
      </w:pPr>
    </w:p>
    <w:p w14:paraId="3E311936">
      <w:pPr>
        <w:framePr w:wrap="auto" w:vAnchor="margin" w:hAnchor="text" w:yAlign="inline"/>
        <w:tabs>
          <w:tab w:val="left" w:pos="180"/>
        </w:tabs>
        <w:rPr>
          <w:lang w:val="ru-RU"/>
        </w:rPr>
      </w:pPr>
      <w:r>
        <w:rPr>
          <w:b/>
          <w:bCs/>
          <w:rtl w:val="0"/>
          <w:lang w:val="ru-RU"/>
        </w:rPr>
        <w:t>6</w:t>
      </w:r>
      <w:r>
        <w:rPr>
          <w:rtl w:val="0"/>
          <w:lang w:val="ru-RU"/>
        </w:rPr>
        <w:t>.</w:t>
      </w:r>
      <w:r>
        <w:rPr>
          <w:b/>
          <w:bCs/>
          <w:rtl w:val="0"/>
          <w:lang w:val="ru-RU"/>
        </w:rPr>
        <w:t>Специальные методы диагностики</w:t>
      </w:r>
      <w:r>
        <w:rPr>
          <w:rtl w:val="0"/>
          <w:lang w:val="ru-RU"/>
        </w:rPr>
        <w:t xml:space="preserve"> стоматологических состояний и заболеваний, в частности:</w:t>
      </w:r>
      <w:r>
        <w:rPr>
          <w:lang w:val="ru-RU"/>
        </w:rPr>
        <w:br w:type="textWrapping"/>
      </w:r>
      <w:r>
        <w:rPr>
          <w:b/>
          <w:bCs/>
          <w:i/>
          <w:iCs/>
          <w:rtl w:val="0"/>
          <w:lang w:val="ru-RU"/>
        </w:rPr>
        <w:t xml:space="preserve"> - термоодонтодиагностика</w:t>
      </w:r>
      <w:r>
        <w:rPr>
          <w:rtl w:val="0"/>
          <w:lang w:val="ru-RU"/>
        </w:rPr>
        <w:t xml:space="preserve"> (метод оценки состояния возбудимости чувствительных нервов зуба с помощью температурных раздражителей);</w:t>
      </w:r>
      <w:r>
        <w:rPr>
          <w:lang w:val="ru-RU"/>
        </w:rPr>
        <w:br w:type="textWrapping"/>
      </w:r>
      <w:r>
        <w:rPr>
          <w:b/>
          <w:bCs/>
          <w:i/>
          <w:iCs/>
          <w:rtl w:val="0"/>
          <w:lang w:val="ru-RU"/>
        </w:rPr>
        <w:t xml:space="preserve"> - создание диагностических моделей челюстей пациента</w:t>
      </w:r>
      <w:r>
        <w:rPr>
          <w:rtl w:val="0"/>
          <w:lang w:val="ru-RU"/>
        </w:rPr>
        <w:t xml:space="preserve"> (необходимы для постановки диагноза и для контроля лечения, то есть, оценки начального состояния, после препарирования, после наложения и фиксации протезов) и другие методы.</w:t>
      </w:r>
    </w:p>
    <w:p w14:paraId="1E364AEE">
      <w:pPr>
        <w:framePr w:wrap="auto" w:vAnchor="margin" w:hAnchor="text" w:yAlign="inline"/>
        <w:tabs>
          <w:tab w:val="left" w:pos="180"/>
        </w:tabs>
        <w:rPr>
          <w:lang w:val="ru-RU"/>
        </w:rPr>
      </w:pPr>
    </w:p>
    <w:p w14:paraId="4BF19501">
      <w:pPr>
        <w:framePr w:wrap="auto" w:vAnchor="margin" w:hAnchor="text" w:yAlign="inline"/>
        <w:tabs>
          <w:tab w:val="left" w:pos="180"/>
          <w:tab w:val="left" w:pos="284"/>
        </w:tabs>
        <w:ind w:left="284" w:hanging="284"/>
        <w:jc w:val="both"/>
        <w:rPr>
          <w:lang w:val="ru-RU"/>
        </w:rPr>
      </w:pPr>
      <w:r>
        <w:rPr>
          <w:b/>
          <w:bCs/>
          <w:rtl w:val="0"/>
          <w:lang w:val="ru-RU"/>
        </w:rPr>
        <w:t>7.</w:t>
      </w:r>
      <w:r>
        <w:rPr>
          <w:lang w:val="ru-RU"/>
        </w:rPr>
        <w:tab/>
      </w:r>
      <w:r>
        <w:rPr>
          <w:b/>
          <w:bCs/>
          <w:rtl w:val="0"/>
          <w:lang w:val="ru-RU"/>
        </w:rPr>
        <w:t xml:space="preserve">Фотографирование (фотодокументация, </w:t>
      </w:r>
      <w:r>
        <w:rPr>
          <w:rtl w:val="0"/>
          <w:lang w:val="ru-RU"/>
        </w:rPr>
        <w:t>фотопротокол</w:t>
      </w:r>
      <w:r>
        <w:rPr>
          <w:b/>
          <w:bCs/>
          <w:rtl w:val="0"/>
          <w:lang w:val="ru-RU"/>
        </w:rPr>
        <w:t xml:space="preserve">) </w:t>
      </w:r>
      <w:r>
        <w:rPr>
          <w:rtl w:val="0"/>
          <w:lang w:val="ru-RU"/>
        </w:rPr>
        <w:t>- проводится цифровой фотокамерой с целью визуализации параметров челюстно-лицевой области (головы, шеи и полости рта). Используется для диагностики, планирования, оценки динамики и результата лечения, а также для коммуникации с зуботехнической лаборатории, для достижения эстетических результатов лечения исходя из требований пациента. Необходимость фотодокументирования определяется каждым специалистом применительно к каждому конкретному случаю.</w:t>
      </w:r>
    </w:p>
    <w:p w14:paraId="30E81E1A">
      <w:pPr>
        <w:framePr w:wrap="auto" w:vAnchor="margin" w:hAnchor="text" w:yAlign="inline"/>
        <w:jc w:val="center"/>
        <w:rPr>
          <w:lang w:val="ru-RU"/>
        </w:rPr>
      </w:pPr>
      <w:r>
        <w:rPr>
          <w:rtl w:val="0"/>
          <w:lang w:val="ru-RU"/>
        </w:rPr>
        <w:t>***</w:t>
      </w:r>
    </w:p>
    <w:p w14:paraId="2EF695AC">
      <w:pPr>
        <w:framePr w:wrap="auto" w:vAnchor="margin" w:hAnchor="text" w:yAlign="inline"/>
        <w:jc w:val="both"/>
        <w:rPr>
          <w:lang w:val="ru-RU"/>
        </w:rPr>
      </w:pPr>
      <w:r>
        <w:rPr>
          <w:rtl w:val="0"/>
          <w:lang w:val="ru-RU"/>
        </w:rPr>
        <w:t>За исключением опроса, проводимого на любом приеме любого специалиста, все остальные перечисленные методы диагностики применяются при наличии соответствующих показаний и при правильном их применении:</w:t>
      </w:r>
    </w:p>
    <w:p w14:paraId="4358B1CC">
      <w:pPr>
        <w:framePr w:wrap="auto" w:vAnchor="margin" w:hAnchor="text" w:yAlign="inline"/>
        <w:tabs>
          <w:tab w:val="left" w:pos="284"/>
        </w:tabs>
        <w:ind w:left="284" w:hanging="284"/>
        <w:jc w:val="both"/>
        <w:rPr>
          <w:lang w:val="ru-RU"/>
        </w:rPr>
      </w:pPr>
      <w:r>
        <w:rPr>
          <w:rtl w:val="0"/>
          <w:lang w:val="ru-RU"/>
        </w:rPr>
        <w:t>1.</w:t>
      </w:r>
      <w:r>
        <w:rPr>
          <w:rtl w:val="0"/>
          <w:lang w:val="ru-RU"/>
        </w:rPr>
        <w:tab/>
      </w:r>
      <w:r>
        <w:rPr>
          <w:rtl w:val="0"/>
          <w:lang w:val="ru-RU"/>
        </w:rPr>
        <w:t>Исключают внесение во внутреннюю среду организма болезнетворных вирусов и бактерий, чужеродных веществ;</w:t>
      </w:r>
    </w:p>
    <w:p w14:paraId="5084EC88">
      <w:pPr>
        <w:framePr w:wrap="auto" w:vAnchor="margin" w:hAnchor="text" w:yAlign="inline"/>
        <w:tabs>
          <w:tab w:val="left" w:pos="284"/>
        </w:tabs>
        <w:ind w:left="284" w:hanging="284"/>
        <w:jc w:val="both"/>
        <w:rPr>
          <w:lang w:val="ru-RU"/>
        </w:rPr>
      </w:pPr>
      <w:r>
        <w:rPr>
          <w:rtl w:val="0"/>
          <w:lang w:val="ru-RU"/>
        </w:rPr>
        <w:t xml:space="preserve">2.  Не сопровождаются рисками для здоровья. </w:t>
      </w:r>
    </w:p>
    <w:p w14:paraId="1D7BEF6B">
      <w:pPr>
        <w:framePr w:wrap="auto" w:vAnchor="margin" w:hAnchor="text" w:yAlign="inline"/>
        <w:tabs>
          <w:tab w:val="left" w:pos="900"/>
        </w:tabs>
        <w:jc w:val="center"/>
        <w:rPr>
          <w:lang w:val="ru-RU"/>
        </w:rPr>
      </w:pPr>
      <w:r>
        <w:rPr>
          <w:rtl w:val="0"/>
          <w:lang w:val="ru-RU"/>
        </w:rPr>
        <w:t>***</w:t>
      </w:r>
    </w:p>
    <w:p w14:paraId="530FC015">
      <w:pPr>
        <w:framePr w:wrap="auto" w:vAnchor="margin" w:hAnchor="text" w:yAlign="inline"/>
        <w:tabs>
          <w:tab w:val="left" w:pos="900"/>
        </w:tabs>
        <w:spacing w:line="360" w:lineRule="auto"/>
        <w:jc w:val="both"/>
        <w:rPr>
          <w:lang w:val="ru-RU"/>
        </w:rPr>
      </w:pPr>
      <w:r>
        <w:rPr>
          <w:rtl w:val="0"/>
          <w:lang w:val="ru-RU"/>
        </w:rPr>
        <w:t>Ознакомившись с перечнем диагностических мероприятий, применяемых в клинике, я, _________________________________________________________________________________________________,</w:t>
      </w:r>
    </w:p>
    <w:p w14:paraId="78164666">
      <w:pPr>
        <w:framePr w:wrap="auto" w:vAnchor="margin" w:hAnchor="text" w:yAlign="inline"/>
        <w:tabs>
          <w:tab w:val="left" w:pos="900"/>
        </w:tabs>
        <w:spacing w:line="360" w:lineRule="auto"/>
        <w:jc w:val="both"/>
        <w:rPr>
          <w:lang w:val="ru-RU"/>
        </w:rPr>
      </w:pPr>
      <w:r>
        <w:rPr>
          <w:rtl w:val="0"/>
          <w:lang w:val="ru-RU"/>
        </w:rPr>
        <w:t>даю согласие на их назначение и проведение мне либо моему ребенку_____________________________________</w:t>
      </w:r>
    </w:p>
    <w:p w14:paraId="170C2422">
      <w:pPr>
        <w:framePr w:wrap="auto" w:vAnchor="margin" w:hAnchor="text" w:yAlign="inline"/>
        <w:tabs>
          <w:tab w:val="left" w:pos="900"/>
        </w:tabs>
        <w:jc w:val="both"/>
        <w:rPr>
          <w:lang w:val="ru-RU"/>
        </w:rPr>
      </w:pPr>
      <w:r>
        <w:rPr>
          <w:rtl w:val="0"/>
          <w:lang w:val="ru-RU"/>
        </w:rPr>
        <w:t xml:space="preserve"> любым из специалистов клиники, если их проведение необходимо для постановки или уточнения моего диагноза (диагноза моего ребенка), а также выбора мероприятий по лечению.</w:t>
      </w:r>
    </w:p>
    <w:p w14:paraId="40A3FF4F">
      <w:pPr>
        <w:framePr w:wrap="auto" w:vAnchor="margin" w:hAnchor="text" w:yAlign="inline"/>
        <w:tabs>
          <w:tab w:val="left" w:pos="900"/>
        </w:tabs>
        <w:jc w:val="both"/>
        <w:rPr>
          <w:lang w:val="ru-RU"/>
        </w:rPr>
      </w:pPr>
      <w:r>
        <w:rPr>
          <w:rtl w:val="0"/>
          <w:lang w:val="ru-RU"/>
        </w:rPr>
        <w:t>Все термины данного информированного согласия, а также цели каждой диагностической манипуляции мне понятны, на возникшие вопросы получены полные и ясные мне ответы.</w:t>
      </w:r>
      <w:r>
        <w:rPr>
          <w:lang w:val="ru-RU"/>
        </w:rPr>
        <w:br w:type="textWrapping"/>
      </w:r>
    </w:p>
    <w:p w14:paraId="0D0C27D3">
      <w:pPr>
        <w:framePr w:wrap="auto" w:vAnchor="margin" w:hAnchor="text" w:yAlign="inline"/>
        <w:tabs>
          <w:tab w:val="left" w:pos="900"/>
        </w:tabs>
        <w:spacing w:line="360" w:lineRule="auto"/>
        <w:jc w:val="both"/>
        <w:rPr>
          <w:lang w:val="ru-RU"/>
        </w:rPr>
      </w:pPr>
      <w:r>
        <w:rPr>
          <w:rtl w:val="0"/>
          <w:lang w:val="ru-RU"/>
        </w:rPr>
        <w:t>Имеются диагностические мероприятия, в отношении которых я заявляю об отказе от их проведения, в частности: ________________________________________________________________________________________</w:t>
      </w:r>
    </w:p>
    <w:p w14:paraId="1C660508">
      <w:pPr>
        <w:framePr w:wrap="auto" w:vAnchor="margin" w:hAnchor="text" w:yAlign="inline"/>
        <w:tabs>
          <w:tab w:val="left" w:pos="900"/>
        </w:tabs>
        <w:spacing w:line="360" w:lineRule="auto"/>
        <w:jc w:val="both"/>
        <w:rPr>
          <w:lang w:val="ru-RU"/>
        </w:rPr>
      </w:pPr>
      <w:r>
        <w:rPr>
          <w:rtl w:val="0"/>
          <w:lang w:val="ru-RU"/>
        </w:rPr>
        <w:t>_________________________________________________________________________________________________.</w:t>
      </w:r>
    </w:p>
    <w:p w14:paraId="6912D6CF">
      <w:pPr>
        <w:framePr w:wrap="auto" w:vAnchor="margin" w:hAnchor="text" w:yAlign="inline"/>
        <w:tabs>
          <w:tab w:val="left" w:pos="900"/>
        </w:tabs>
        <w:jc w:val="both"/>
        <w:rPr>
          <w:b/>
          <w:bCs/>
          <w:lang w:val="ru-RU"/>
        </w:rPr>
      </w:pPr>
      <w:r>
        <w:rPr>
          <w:b/>
          <w:bCs/>
          <w:rtl w:val="0"/>
          <w:lang w:val="ru-RU"/>
        </w:rPr>
        <w:t>Отказываясь от применения данных диагностических манипуляций я осознаю, что лишаю врача возможности получения более точной  и достоверной информации о состоянии моего здоровья (здоровья моего ребенка).</w:t>
      </w:r>
    </w:p>
    <w:p w14:paraId="7C713ADD">
      <w:pPr>
        <w:framePr w:wrap="auto" w:vAnchor="margin" w:hAnchor="text" w:yAlign="inline"/>
        <w:tabs>
          <w:tab w:val="left" w:pos="284"/>
          <w:tab w:val="left" w:pos="1134"/>
        </w:tabs>
        <w:jc w:val="both"/>
        <w:rPr>
          <w:lang w:val="ru-RU"/>
        </w:rPr>
      </w:pPr>
      <w:r>
        <w:rPr>
          <w:rtl w:val="0"/>
          <w:lang w:val="ru-RU"/>
        </w:rPr>
        <w:t>Я понимаю, что факт дачи мною согласия на медицинское вмешательство имеет соответствующие юридические последствия. Я подписываю настоящее согласие на медицинское вмешательство, будучи вменяемым, дееспособным человеком, не под влиянием заблуждения или принуждения со стороны сотрудников Исполнителя либо иных лиц, обладая необходимой информацией для принятия решения.</w:t>
      </w:r>
    </w:p>
    <w:p w14:paraId="4F222133">
      <w:pPr>
        <w:framePr w:wrap="auto" w:vAnchor="margin" w:hAnchor="text" w:yAlign="inline"/>
        <w:tabs>
          <w:tab w:val="right" w:pos="8790"/>
        </w:tabs>
        <w:spacing w:line="276" w:lineRule="auto"/>
        <w:ind w:right="49"/>
        <w:rPr>
          <w:sz w:val="18"/>
          <w:szCs w:val="18"/>
          <w:lang w:val="ru-RU"/>
        </w:rPr>
      </w:pPr>
    </w:p>
    <w:p w14:paraId="118FA569">
      <w:pPr>
        <w:framePr w:wrap="auto" w:vAnchor="margin" w:hAnchor="text" w:yAlign="inline"/>
        <w:tabs>
          <w:tab w:val="left" w:pos="284"/>
          <w:tab w:val="left" w:pos="1134"/>
        </w:tabs>
        <w:ind w:firstLine="141"/>
        <w:jc w:val="both"/>
        <w:rPr>
          <w:lang w:val="ru-RU"/>
        </w:rPr>
      </w:pPr>
    </w:p>
    <w:p w14:paraId="3C5F2D16">
      <w:pPr>
        <w:framePr w:wrap="auto" w:vAnchor="margin" w:hAnchor="text" w:yAlign="inline"/>
        <w:tabs>
          <w:tab w:val="left" w:pos="6096"/>
          <w:tab w:val="right" w:pos="9770"/>
        </w:tabs>
        <w:spacing w:line="360" w:lineRule="auto"/>
        <w:rPr>
          <w:lang w:val="ru-RU"/>
        </w:rPr>
      </w:pPr>
      <w:r>
        <w:rPr>
          <w:rtl w:val="0"/>
          <w:lang w:val="ru-RU"/>
        </w:rPr>
        <w:t>Подпись пациента (законного представителя):</w:t>
      </w:r>
      <w:r>
        <w:rPr>
          <w:rtl w:val="0"/>
          <w:lang w:val="ru-RU"/>
        </w:rPr>
        <w:tab/>
      </w:r>
      <w:r>
        <w:rPr>
          <w:rtl w:val="0"/>
          <w:lang w:val="ru-RU"/>
        </w:rPr>
        <w:t>Подпись врача:</w:t>
      </w:r>
    </w:p>
    <w:p w14:paraId="6A64AEBB">
      <w:pPr>
        <w:framePr w:wrap="auto" w:vAnchor="margin" w:hAnchor="text" w:yAlign="inline"/>
        <w:tabs>
          <w:tab w:val="right" w:pos="9770"/>
        </w:tabs>
        <w:spacing w:line="360" w:lineRule="auto"/>
        <w:rPr>
          <w:lang w:val="ru-RU"/>
        </w:rPr>
      </w:pPr>
      <w:r>
        <w:rPr>
          <w:rtl w:val="0"/>
          <w:lang w:val="ru-RU"/>
        </w:rPr>
        <w:t>________________________________________</w:t>
      </w:r>
      <w:r>
        <w:rPr>
          <w:rtl w:val="0"/>
          <w:lang w:val="ru-RU"/>
        </w:rPr>
        <w:tab/>
      </w:r>
      <w:r>
        <w:rPr>
          <w:rtl w:val="0"/>
          <w:lang w:val="ru-RU"/>
        </w:rPr>
        <w:t>_______________________________________</w:t>
      </w:r>
    </w:p>
    <w:p w14:paraId="611EC201">
      <w:pPr>
        <w:framePr w:wrap="auto" w:vAnchor="margin" w:hAnchor="text" w:yAlign="inline"/>
        <w:tabs>
          <w:tab w:val="right" w:pos="9770"/>
        </w:tabs>
        <w:spacing w:line="360" w:lineRule="auto"/>
        <w:jc w:val="both"/>
        <w:rPr>
          <w:lang w:val="ru-RU"/>
        </w:rPr>
      </w:pPr>
      <w:r>
        <w:rPr>
          <w:rtl w:val="0"/>
          <w:lang w:val="ru-RU"/>
        </w:rPr>
        <w:t>ФИО ___________________________________</w:t>
      </w:r>
      <w:r>
        <w:rPr>
          <w:rtl w:val="0"/>
          <w:lang w:val="ru-RU"/>
        </w:rPr>
        <w:tab/>
      </w:r>
      <w:r>
        <w:rPr>
          <w:rtl w:val="0"/>
          <w:lang w:val="ru-RU"/>
        </w:rPr>
        <w:t>ФИО _________________________________</w:t>
      </w:r>
    </w:p>
    <w:p w14:paraId="5FD9AAD0">
      <w:pPr>
        <w:framePr w:wrap="auto" w:vAnchor="margin" w:hAnchor="text" w:yAlign="inline"/>
        <w:tabs>
          <w:tab w:val="right" w:pos="9770"/>
        </w:tabs>
        <w:spacing w:line="360" w:lineRule="auto"/>
      </w:pPr>
      <w:r>
        <w:rPr>
          <w:rtl w:val="0"/>
          <w:lang w:val="ru-RU"/>
        </w:rPr>
        <w:t>«_____»__________________________20_____г.</w:t>
      </w:r>
      <w:r>
        <w:rPr>
          <w:rtl w:val="0"/>
          <w:lang w:val="ru-RU"/>
        </w:rPr>
        <w:tab/>
      </w:r>
      <w:r>
        <w:rPr>
          <w:rtl w:val="0"/>
          <w:lang w:val="ru-RU"/>
        </w:rPr>
        <w:t>«_____»________________________20_____г.</w:t>
      </w:r>
    </w:p>
    <w:sectPr>
      <w:headerReference r:id="rId5" w:type="default"/>
      <w:footerReference r:id="rId6" w:type="default"/>
      <w:pgSz w:w="11900" w:h="16840"/>
      <w:pgMar w:top="535" w:right="850" w:bottom="568" w:left="1260" w:header="284" w:footer="1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036506">
    <w:pPr>
      <w:pStyle w:val="6"/>
      <w:framePr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1B85F">
    <w:pPr>
      <w:pStyle w:val="6"/>
      <w:framePr w:wrap="auto" w:vAnchor="margin" w:hAnchor="text" w:yAlign="inline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-"/>
      <w:lvlJc w:val="left"/>
      <w:pPr>
        <w:ind w:left="567" w:hanging="207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ind w:left="1287" w:hanging="207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ind w:left="2007" w:hanging="207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•"/>
      <w:lvlJc w:val="left"/>
      <w:pPr>
        <w:ind w:left="2727" w:hanging="207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ind w:left="3447" w:hanging="207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ind w:left="4167" w:hanging="207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•"/>
      <w:lvlJc w:val="left"/>
      <w:pPr>
        <w:ind w:left="4887" w:hanging="207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ind w:left="5607" w:hanging="207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ind w:left="6327" w:hanging="207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80" w:hanging="1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lowerLetter"/>
      <w:lvlText w:val="%2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lowerRoman"/>
      <w:lvlText w:val="%3."/>
      <w:lvlJc w:val="left"/>
      <w:pPr>
        <w:ind w:left="1440" w:hanging="6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216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lowerLetter"/>
      <w:lvlText w:val="%5."/>
      <w:lvlJc w:val="left"/>
      <w:pPr>
        <w:ind w:left="288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lowerRoman"/>
      <w:lvlText w:val="%6."/>
      <w:lvlJc w:val="left"/>
      <w:pPr>
        <w:ind w:left="3600" w:hanging="6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ind w:left="43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lowerLetter"/>
      <w:lvlText w:val="%8."/>
      <w:lvlJc w:val="left"/>
      <w:pPr>
        <w:ind w:left="504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lowerRoman"/>
      <w:lvlText w:val="%9."/>
      <w:lvlJc w:val="left"/>
      <w:pPr>
        <w:ind w:left="5760" w:hanging="6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4" w:hanging="284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lvlText w:val="%2."/>
      <w:lvlJc w:val="left"/>
      <w:pPr>
        <w:ind w:left="1004" w:hanging="284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lvlText w:val="%3."/>
      <w:lvlJc w:val="left"/>
      <w:pPr>
        <w:ind w:left="1724" w:hanging="284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2444" w:hanging="284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lvlText w:val="%5."/>
      <w:lvlJc w:val="left"/>
      <w:pPr>
        <w:ind w:left="3164" w:hanging="284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lvlText w:val="%6."/>
      <w:lvlJc w:val="left"/>
      <w:pPr>
        <w:ind w:left="3884" w:hanging="284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ind w:left="4604" w:hanging="284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lvlText w:val="%8."/>
      <w:lvlJc w:val="left"/>
      <w:pPr>
        <w:ind w:left="5324" w:hanging="284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lvlText w:val="%9."/>
      <w:lvlJc w:val="left"/>
      <w:pPr>
        <w:ind w:left="6044" w:hanging="284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-"/>
      <w:lvlJc w:val="left"/>
      <w:pPr>
        <w:ind w:left="567" w:hanging="207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ind w:left="1287" w:hanging="207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ind w:left="2007" w:hanging="207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•"/>
      <w:lvlJc w:val="left"/>
      <w:pPr>
        <w:ind w:left="2727" w:hanging="207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ind w:left="3447" w:hanging="207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ind w:left="4167" w:hanging="207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•"/>
      <w:lvlJc w:val="left"/>
      <w:pPr>
        <w:ind w:left="4887" w:hanging="207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ind w:left="5607" w:hanging="207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ind w:left="6327" w:hanging="207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1"/>
    <w:lvlOverride w:ilvl="0">
      <w:startOverride w:val="3"/>
      <w:lvl w:ilvl="0" w:tentative="1">
        <w:start w:val="3"/>
        <w:numFmt w:val="decimal"/>
        <w:lvlText w:val="%1."/>
        <w:lvlJc w:val="left"/>
        <w:pPr>
          <w:tabs>
            <w:tab w:val="left" w:pos="284"/>
          </w:tabs>
          <w:ind w:left="180" w:hanging="1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284" w:hanging="28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lowerRoman"/>
        <w:lvlText w:val="%3."/>
        <w:lvlJc w:val="left"/>
        <w:pPr>
          <w:tabs>
            <w:tab w:val="left" w:pos="284"/>
          </w:tabs>
          <w:ind w:left="1440" w:hanging="64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284"/>
          </w:tabs>
          <w:ind w:left="216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lowerLetter"/>
        <w:lvlText w:val="%5."/>
        <w:lvlJc w:val="left"/>
        <w:pPr>
          <w:tabs>
            <w:tab w:val="left" w:pos="284"/>
          </w:tabs>
          <w:ind w:left="288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lowerRoman"/>
        <w:lvlText w:val="%6."/>
        <w:lvlJc w:val="left"/>
        <w:pPr>
          <w:tabs>
            <w:tab w:val="left" w:pos="284"/>
          </w:tabs>
          <w:ind w:left="3600" w:hanging="64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284"/>
          </w:tabs>
          <w:ind w:left="432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tabs>
            <w:tab w:val="left" w:pos="284"/>
          </w:tabs>
          <w:ind w:left="504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tabs>
            <w:tab w:val="left" w:pos="284"/>
          </w:tabs>
          <w:ind w:left="5760" w:hanging="64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08"/>
  <w:autoHyphenation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1CF5583"/>
    <w:rsid w:val="534B74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default" w:ascii="Times New Roman" w:hAnsi="Times New Roman" w:eastAsia="Arial Unicode MS" w:cs="Arial Unicode MS"/>
      <w:color w:val="000000"/>
      <w:spacing w:val="0"/>
      <w:w w:val="100"/>
      <w:kern w:val="0"/>
      <w:position w:val="0"/>
      <w:sz w:val="20"/>
      <w:szCs w:val="20"/>
      <w:u w:val="none" w:color="000000"/>
      <w:vertAlign w:val="baseline"/>
      <w:lang w:val="en-US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u w:val="single"/>
    </w:rPr>
  </w:style>
  <w:style w:type="table" w:customStyle="1" w:styleId="5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Колонтитулы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vertAlign w:val="baseline"/>
    </w:rPr>
  </w:style>
  <w:style w:type="paragraph" w:customStyle="1" w:styleId="7">
    <w:name w:val="Основной текст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vertAlign w:val="baseline"/>
    </w:rPr>
  </w:style>
  <w:style w:type="paragraph" w:styleId="8">
    <w:name w:val="List Paragraph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/>
      <w:bidi w:val="0"/>
      <w:spacing w:before="0" w:beforeAutospacing="0" w:after="0" w:afterAutospacing="0" w:line="240" w:lineRule="auto"/>
      <w:ind w:left="720" w:right="0" w:firstLine="0"/>
      <w:jc w:val="left"/>
      <w:outlineLvl w:val="9"/>
    </w:pPr>
    <w:rPr>
      <w:rFonts w:hint="default" w:ascii="Times New Roman" w:hAnsi="Times New Roman" w:eastAsia="Arial Unicode MS" w:cs="Arial Unicode MS"/>
      <w:color w:val="000000"/>
      <w:spacing w:val="0"/>
      <w:w w:val="10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2023-12-01T17:00:00Z</dcterms:created>
  <dc:creator>Администратор1</dc:creator>
  <cp:lastModifiedBy>alexa alexa</cp:lastModifiedBy>
  <cp:lastPrinted>2025-04-29T08:58:51Z</cp:lastPrinted>
  <dcterms:modified xsi:type="dcterms:W3CDTF">2025-04-29T08:59:12Z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24DE791A7E5145FEB8632F2EB98C646F_13</vt:lpwstr>
  </property>
</Properties>
</file>